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8272E">
      <w:pPr>
        <w:pStyle w:val="3"/>
      </w:pPr>
      <w:r>
        <w:t>Python Course Project Report</w:t>
      </w:r>
    </w:p>
    <w:p w14:paraId="56EFCA78">
      <w:pPr>
        <w:pStyle w:val="4"/>
      </w:pPr>
      <w:r>
        <w:t>Title: COVID-19 Data Visualization using Python</w:t>
      </w:r>
    </w:p>
    <w:p w14:paraId="4FFBB44B">
      <w:r>
        <w:t>Type: Original Work</w:t>
      </w:r>
    </w:p>
    <w:p w14:paraId="1DD73DE7">
      <w:pPr>
        <w:rPr>
          <w:rFonts w:hint="default"/>
          <w:lang w:val="en-US"/>
        </w:rPr>
      </w:pPr>
      <w:r>
        <w:t xml:space="preserve">Author: </w:t>
      </w:r>
      <w:r>
        <w:rPr>
          <w:rFonts w:hint="default"/>
          <w:lang w:val="en-US"/>
        </w:rPr>
        <w:t xml:space="preserve">Kazi Md </w:t>
      </w:r>
      <w:r>
        <w:t>Kamrul Islam</w:t>
      </w:r>
      <w:r>
        <w:rPr>
          <w:rFonts w:hint="default"/>
          <w:lang w:val="en-US"/>
        </w:rPr>
        <w:t xml:space="preserve"> Shawn</w:t>
      </w:r>
    </w:p>
    <w:p w14:paraId="1A8AF279">
      <w:r>
        <w:t>Institution: Beijing Institute of Technology</w:t>
      </w:r>
    </w:p>
    <w:p w14:paraId="3B273DE3">
      <w:pPr>
        <w:pStyle w:val="4"/>
      </w:pPr>
      <w:r>
        <w:t>1. Topic Significance and Background</w:t>
      </w:r>
    </w:p>
    <w:p w14:paraId="65727B0A">
      <w:r>
        <w:t>COVID-19 has been one of the most significant global events in recent years, affecting millions of lives. Analyzing and visualizing pandemic data helps people and researchers understand how cases evolve over time in different countries or regions. This project uses Python data analysis tools to visualize real-time COVID-19 statistics, showing how programming and visualization transform data into meaningful insights.</w:t>
      </w:r>
    </w:p>
    <w:p w14:paraId="6F77A667">
      <w:pPr>
        <w:pStyle w:val="4"/>
      </w:pPr>
      <w:r>
        <w:t>2. Project Goals</w:t>
      </w:r>
    </w:p>
    <w:p w14:paraId="6F8EEE15">
      <w:r>
        <w:t>- Retrieve real-time or recent COVID-19 statistics using an API.</w:t>
      </w:r>
      <w:r>
        <w:br w:type="textWrapping"/>
      </w:r>
      <w:r>
        <w:t>- Display the most affected countries using clear, visual charts.</w:t>
      </w:r>
      <w:r>
        <w:br w:type="textWrapping"/>
      </w:r>
      <w:r>
        <w:t>- Strengthen understanding of data processing and visualization in Python.</w:t>
      </w:r>
      <w:r>
        <w:br w:type="textWrapping"/>
      </w:r>
      <w:r>
        <w:t>- Build a clean, easy-to-read graphical output.</w:t>
      </w:r>
    </w:p>
    <w:p w14:paraId="7926334F">
      <w:pPr>
        <w:pStyle w:val="4"/>
      </w:pPr>
      <w:r>
        <w:t>3. Design Process</w:t>
      </w:r>
    </w:p>
    <w:p w14:paraId="314B1BCB">
      <w:r>
        <w:t>Tools and Libraries: Python 3.x, Requests, Pandas, Matplotlib, VS Code / Jupyter Notebook.</w:t>
      </w:r>
    </w:p>
    <w:p w14:paraId="7DF28C0E">
      <w:r>
        <w:t>System Flow:</w:t>
      </w:r>
      <w:r>
        <w:br w:type="textWrapping"/>
      </w:r>
      <w:r>
        <w:t>+-----------------------------+</w:t>
      </w:r>
      <w:r>
        <w:br w:type="textWrapping"/>
      </w:r>
      <w:r>
        <w:t>| Fetch COVID data from API   |</w:t>
      </w:r>
      <w:r>
        <w:br w:type="textWrapping"/>
      </w:r>
      <w:r>
        <w:t>+-------------+---------------+</w:t>
      </w:r>
      <w:r>
        <w:br w:type="textWrapping"/>
      </w:r>
      <w:r>
        <w:t xml:space="preserve">              |</w:t>
      </w:r>
      <w:r>
        <w:br w:type="textWrapping"/>
      </w:r>
      <w:r>
        <w:t xml:space="preserve">              v</w:t>
      </w:r>
      <w:r>
        <w:br w:type="textWrapping"/>
      </w:r>
      <w:r>
        <w:t>+-----------------------------+</w:t>
      </w:r>
      <w:r>
        <w:br w:type="textWrapping"/>
      </w:r>
      <w:r>
        <w:t>| Process data with pandas    |</w:t>
      </w:r>
      <w:r>
        <w:br w:type="textWrapping"/>
      </w:r>
      <w:r>
        <w:t>+-------------+---------------+</w:t>
      </w:r>
      <w:r>
        <w:br w:type="textWrapping"/>
      </w:r>
      <w:r>
        <w:t xml:space="preserve">              |</w:t>
      </w:r>
      <w:r>
        <w:br w:type="textWrapping"/>
      </w:r>
      <w:r>
        <w:t xml:space="preserve">              v</w:t>
      </w:r>
      <w:r>
        <w:br w:type="textWrapping"/>
      </w:r>
      <w:r>
        <w:t>+-----------------------------+</w:t>
      </w:r>
      <w:r>
        <w:br w:type="textWrapping"/>
      </w:r>
      <w:r>
        <w:t>| Plot graphs with matplotlib |</w:t>
      </w:r>
      <w:r>
        <w:br w:type="textWrapping"/>
      </w:r>
      <w:r>
        <w:t>+-----------------------------+</w:t>
      </w:r>
    </w:p>
    <w:p w14:paraId="06334122">
      <w:pPr>
        <w:pStyle w:val="4"/>
      </w:pPr>
      <w:r>
        <w:t>4. Core Source Code</w:t>
      </w:r>
    </w:p>
    <w:p w14:paraId="5A4974E1">
      <w:r>
        <w:t>import requests</w:t>
      </w:r>
      <w:r>
        <w:br w:type="textWrapping"/>
      </w:r>
      <w:r>
        <w:t>import pandas as pd</w:t>
      </w:r>
      <w:bookmarkStart w:id="0" w:name="_GoBack"/>
      <w:bookmarkEnd w:id="0"/>
      <w:r>
        <w:br w:type="textWrapping"/>
      </w:r>
      <w:r>
        <w:t>import matplotlib.pyplot as plt</w:t>
      </w:r>
      <w:r>
        <w:br w:type="textWrapping"/>
      </w:r>
      <w:r>
        <w:br w:type="textWrapping"/>
      </w:r>
      <w:r>
        <w:t>url = "https://disease.sh/v3/covid-19/countries"</w:t>
      </w:r>
      <w:r>
        <w:br w:type="textWrapping"/>
      </w:r>
      <w:r>
        <w:br w:type="textWrapping"/>
      </w:r>
      <w:r>
        <w:t>try:</w:t>
      </w:r>
      <w:r>
        <w:br w:type="textWrapping"/>
      </w:r>
      <w:r>
        <w:t xml:space="preserve">    response = requests.get(url, timeout=10)</w:t>
      </w:r>
      <w:r>
        <w:br w:type="textWrapping"/>
      </w:r>
      <w:r>
        <w:t xml:space="preserve">    data = response.json()</w:t>
      </w:r>
      <w:r>
        <w:br w:type="textWrapping"/>
      </w:r>
      <w:r>
        <w:br w:type="textWrapping"/>
      </w:r>
      <w:r>
        <w:t xml:space="preserve">    df = pd.DataFrame(data)</w:t>
      </w:r>
      <w:r>
        <w:br w:type="textWrapping"/>
      </w:r>
      <w:r>
        <w:t xml:space="preserve">    top_countries = df.sort_values("cases", ascending=False).head(10)</w:t>
      </w:r>
      <w:r>
        <w:br w:type="textWrapping"/>
      </w:r>
      <w:r>
        <w:br w:type="textWrapping"/>
      </w:r>
      <w:r>
        <w:t xml:space="preserve">    plt.figure(figsize=(10, 6))</w:t>
      </w:r>
      <w:r>
        <w:br w:type="textWrapping"/>
      </w:r>
      <w:r>
        <w:t xml:space="preserve">    plt.bar(top_countries["country"], top_countries["cases"], color='orange')</w:t>
      </w:r>
      <w:r>
        <w:br w:type="textWrapping"/>
      </w:r>
      <w:r>
        <w:t xml:space="preserve">    plt.title("Top 10 Countries by Total COVID-19 Cases", fontsize=14)</w:t>
      </w:r>
      <w:r>
        <w:br w:type="textWrapping"/>
      </w:r>
      <w:r>
        <w:t xml:space="preserve">    plt.xlabel("Country")</w:t>
      </w:r>
      <w:r>
        <w:br w:type="textWrapping"/>
      </w:r>
      <w:r>
        <w:t xml:space="preserve">    plt.ylabel("Total Cases")</w:t>
      </w:r>
      <w:r>
        <w:br w:type="textWrapping"/>
      </w:r>
      <w:r>
        <w:t xml:space="preserve">    plt.xticks(rotation=45)</w:t>
      </w:r>
      <w:r>
        <w:br w:type="textWrapping"/>
      </w:r>
      <w:r>
        <w:t xml:space="preserve">    plt.tight_layout()</w:t>
      </w:r>
      <w:r>
        <w:br w:type="textWrapping"/>
      </w:r>
      <w:r>
        <w:t xml:space="preserve">    plt.show()</w:t>
      </w:r>
      <w:r>
        <w:br w:type="textWrapping"/>
      </w:r>
      <w:r>
        <w:br w:type="textWrapping"/>
      </w:r>
      <w:r>
        <w:t xml:space="preserve">    plt.figure(figsize=(8, 8))</w:t>
      </w:r>
      <w:r>
        <w:br w:type="textWrapping"/>
      </w:r>
      <w:r>
        <w:t xml:space="preserve">    plt.pie(top_countries["deaths"], labels=top_countries["country"],</w:t>
      </w:r>
      <w:r>
        <w:br w:type="textWrapping"/>
      </w:r>
      <w:r>
        <w:t xml:space="preserve">            autopct='%1.1f%%', startangle=140)</w:t>
      </w:r>
      <w:r>
        <w:br w:type="textWrapping"/>
      </w:r>
      <w:r>
        <w:t xml:space="preserve">    plt.title("COVID-19 Death Distribution among Top 10 Countries")</w:t>
      </w:r>
      <w:r>
        <w:br w:type="textWrapping"/>
      </w:r>
      <w:r>
        <w:t xml:space="preserve">    plt.show()</w:t>
      </w:r>
      <w:r>
        <w:br w:type="textWrapping"/>
      </w:r>
      <w:r>
        <w:br w:type="textWrapping"/>
      </w:r>
      <w:r>
        <w:t>except Exception as e:</w:t>
      </w:r>
      <w:r>
        <w:br w:type="textWrapping"/>
      </w:r>
      <w:r>
        <w:t xml:space="preserve">    print("Error fetching or visualizing data:", e)</w:t>
      </w:r>
      <w:r>
        <w:br w:type="textWrapping"/>
      </w:r>
    </w:p>
    <w:p w14:paraId="2A17D0AC">
      <w:pPr>
        <w:pStyle w:val="4"/>
      </w:pPr>
      <w:r>
        <w:t>5. Operation Screenshots and Description</w:t>
      </w:r>
    </w:p>
    <w:p w14:paraId="18028F8E">
      <w:r>
        <w:br w:type="textWrapping"/>
      </w:r>
      <w:r>
        <w:rPr>
          <w:rFonts w:hint="default"/>
          <w:lang w:val="en-US"/>
        </w:rPr>
        <w:t>1</w:t>
      </w:r>
      <w:r>
        <w:t xml:space="preserve">. Screenshot </w:t>
      </w:r>
      <w:r>
        <w:rPr>
          <w:rFonts w:hint="default"/>
          <w:lang w:val="en-US"/>
        </w:rPr>
        <w:t>1</w:t>
      </w:r>
      <w:r>
        <w:t>: Bar chart showing top 10 countries by total confirmed cases.</w:t>
      </w:r>
      <w:r>
        <w:drawing>
          <wp:inline distT="0" distB="0" distL="114300" distR="114300">
            <wp:extent cx="3068955" cy="1918335"/>
            <wp:effectExtent l="0" t="0" r="4445" b="12065"/>
            <wp:docPr id="1" name="图片 1" descr="covid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vid_bar_chart"/>
                    <pic:cNvPicPr>
                      <a:picLocks noChangeAspect="1"/>
                    </pic:cNvPicPr>
                  </pic:nvPicPr>
                  <pic:blipFill>
                    <a:blip r:embed="rId6"/>
                    <a:stretch>
                      <a:fillRect/>
                    </a:stretch>
                  </pic:blipFill>
                  <pic:spPr>
                    <a:xfrm>
                      <a:off x="0" y="0"/>
                      <a:ext cx="3068955" cy="1918335"/>
                    </a:xfrm>
                    <a:prstGeom prst="rect">
                      <a:avLst/>
                    </a:prstGeom>
                  </pic:spPr>
                </pic:pic>
              </a:graphicData>
            </a:graphic>
          </wp:inline>
        </w:drawing>
      </w:r>
    </w:p>
    <w:p w14:paraId="292C94EB">
      <w:r>
        <w:br w:type="textWrapping"/>
      </w:r>
      <w:r>
        <w:rPr>
          <w:rFonts w:hint="default"/>
          <w:lang w:val="en-US"/>
        </w:rPr>
        <w:t>2</w:t>
      </w:r>
      <w:r>
        <w:t xml:space="preserve">. Screenshot </w:t>
      </w:r>
      <w:r>
        <w:rPr>
          <w:rFonts w:hint="default"/>
          <w:lang w:val="en-US"/>
        </w:rPr>
        <w:t>2</w:t>
      </w:r>
      <w:r>
        <w:t>: Pie chart showing death distribution among the same countries.</w:t>
      </w:r>
    </w:p>
    <w:p w14:paraId="29B56A59">
      <w:pPr>
        <w:rPr>
          <w:rFonts w:hint="default"/>
          <w:lang w:val="en-US"/>
        </w:rPr>
      </w:pPr>
      <w:r>
        <w:rPr>
          <w:rFonts w:hint="default"/>
          <w:lang w:val="en-US"/>
        </w:rPr>
        <w:drawing>
          <wp:inline distT="0" distB="0" distL="114300" distR="114300">
            <wp:extent cx="3169285" cy="3169285"/>
            <wp:effectExtent l="0" t="0" r="5715" b="5715"/>
            <wp:docPr id="2" name="图片 2" descr="death distribution among the same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eath distribution among the same countries"/>
                    <pic:cNvPicPr>
                      <a:picLocks noChangeAspect="1"/>
                    </pic:cNvPicPr>
                  </pic:nvPicPr>
                  <pic:blipFill>
                    <a:blip r:embed="rId7"/>
                    <a:stretch>
                      <a:fillRect/>
                    </a:stretch>
                  </pic:blipFill>
                  <pic:spPr>
                    <a:xfrm>
                      <a:off x="0" y="0"/>
                      <a:ext cx="3169285" cy="3169285"/>
                    </a:xfrm>
                    <a:prstGeom prst="rect">
                      <a:avLst/>
                    </a:prstGeom>
                  </pic:spPr>
                </pic:pic>
              </a:graphicData>
            </a:graphic>
          </wp:inline>
        </w:drawing>
      </w:r>
    </w:p>
    <w:p w14:paraId="6BD8DA3F">
      <w:pPr>
        <w:pStyle w:val="4"/>
      </w:pPr>
      <w:r>
        <w:t>6. Results and Conclusion</w:t>
      </w:r>
    </w:p>
    <w:p w14:paraId="50C862C7">
      <w:r>
        <w:t>The project successfully retrieves up-to-date COVID-19 data and visualizes it through bar and pie charts. Users can easily understand which countries are most affected and compare the number of deaths visually.</w:t>
      </w:r>
      <w:r>
        <w:br w:type="textWrapping"/>
      </w:r>
      <w:r>
        <w:br w:type="textWrapping"/>
      </w:r>
      <w:r>
        <w:t>What I learned:</w:t>
      </w:r>
      <w:r>
        <w:br w:type="textWrapping"/>
      </w:r>
      <w:r>
        <w:t>- How to use APIs to fetch real-time data.</w:t>
      </w:r>
      <w:r>
        <w:br w:type="textWrapping"/>
      </w:r>
      <w:r>
        <w:t>- Data cleaning and sorting with pandas.</w:t>
      </w:r>
      <w:r>
        <w:br w:type="textWrapping"/>
      </w:r>
      <w:r>
        <w:t>- Building multiple types of visualizations with matplotlib.</w:t>
      </w:r>
      <w:r>
        <w:br w:type="textWrapping"/>
      </w:r>
      <w:r>
        <w:br w:type="textWrapping"/>
      </w:r>
      <w:r>
        <w:t>Future improvements:</w:t>
      </w:r>
      <w:r>
        <w:br w:type="textWrapping"/>
      </w:r>
      <w:r>
        <w:t>- Add a time-series line chart to show daily case growth.</w:t>
      </w:r>
      <w:r>
        <w:br w:type="textWrapping"/>
      </w:r>
      <w:r>
        <w:t>- Create an interactive dashboard using Plotly or Dash.</w:t>
      </w:r>
      <w:r>
        <w:br w:type="textWrapping"/>
      </w:r>
      <w:r>
        <w:t>- Add options for users to filter regions or continents.</w:t>
      </w:r>
    </w:p>
    <w:p w14:paraId="5BDFCA67">
      <w:pPr>
        <w:pStyle w:val="4"/>
      </w:pPr>
      <w:r>
        <w:t>7. References</w:t>
      </w:r>
    </w:p>
    <w:p w14:paraId="625EA311">
      <w:r>
        <w:t>Although this is an original project, the following resources were used for documentation:</w:t>
      </w:r>
      <w:r>
        <w:br w:type="textWrapping"/>
      </w:r>
      <w:r>
        <w:t>- https://disease.sh/docs/</w:t>
      </w:r>
      <w:r>
        <w:br w:type="textWrapping"/>
      </w:r>
      <w:r>
        <w:t>- https://matplotlib.org/stable/</w:t>
      </w:r>
      <w:r>
        <w:br w:type="textWrapping"/>
      </w:r>
      <w:r>
        <w:t>- https://pandas.pydata.org/docs/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F677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404</Words>
  <Characters>2801</Characters>
  <Lines>0</Lines>
  <Paragraphs>0</Paragraphs>
  <TotalTime>24</TotalTime>
  <ScaleCrop>false</ScaleCrop>
  <LinksUpToDate>false</LinksUpToDate>
  <CharactersWithSpaces>3274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SHAWNKAZIMDKAMRULISLAM</cp:lastModifiedBy>
  <dcterms:modified xsi:type="dcterms:W3CDTF">2025-11-12T15:53:10Z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eyJoZGlkIjoiOWMxN2I1ODkzNmE2MDVkOWNhZjgwNmJkOWU5MjIxZTIiLCJ1c2VySWQiOiIxNzQ5NjM1NjEyIn0=</vt:lpwstr>
  </property>
  <property fmtid="{D5CDD505-2E9C-101B-9397-08002B2CF9AE}" pid="3" name="KSOProductBuildVer">
    <vt:lpwstr>2052-12.1.0.23542</vt:lpwstr>
  </property>
  <property fmtid="{D5CDD505-2E9C-101B-9397-08002B2CF9AE}" pid="4" name="ICV">
    <vt:lpwstr>280B7299FCCB46F8947AB6DD8C8042D4_12</vt:lpwstr>
  </property>
</Properties>
</file>