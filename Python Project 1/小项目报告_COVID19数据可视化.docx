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2F954">
      <w:pPr>
        <w:pStyle w:val="3"/>
      </w:pPr>
      <w:r>
        <w:t>Python课程小项目报告</w:t>
      </w:r>
    </w:p>
    <w:p w14:paraId="60B07FC1">
      <w:r>
        <w:t>题目：使用Python进行COVID-19数据可视化</w:t>
      </w:r>
    </w:p>
    <w:p w14:paraId="65E32559">
      <w:r>
        <w:t>类型：原创作品</w:t>
      </w:r>
    </w:p>
    <w:p w14:paraId="28150855">
      <w:r>
        <w:t>作者：Kazi Md Kamrul Islam Shawn（尚杰）</w:t>
      </w:r>
    </w:p>
    <w:p w14:paraId="7E0B93EC">
      <w:r>
        <w:t>学校：北京理工大学</w:t>
      </w:r>
    </w:p>
    <w:p w14:paraId="0AE433F3">
      <w:pPr>
        <w:pStyle w:val="4"/>
      </w:pPr>
      <w:r>
        <w:t>一、选题意义与背景</w:t>
      </w:r>
    </w:p>
    <w:p w14:paraId="7AD331FA">
      <w:r>
        <w:t>新冠疫情（COVID-19）是近年来全球最重大的公共卫生事件之一，影响了全球数百万人的生活。通过对疫情数据进行分析和可视化，可以帮助人们和研究人员了解不同国家或地区疫情的发展趋势。本项目利用Python的数据分析工具，对实时COVID-19统计数据进行可视化，展示编程与可视化技术如何将数据转化为有意义的信息洞察。</w:t>
      </w:r>
    </w:p>
    <w:p w14:paraId="5B0BE276">
      <w:pPr>
        <w:pStyle w:val="4"/>
      </w:pPr>
      <w:r>
        <w:t>二、项目目标</w:t>
      </w:r>
    </w:p>
    <w:p w14:paraId="0FE8A927">
      <w:pPr>
        <w:pStyle w:val="16"/>
      </w:pPr>
      <w:r>
        <w:t>使用API获取实时或最新的COVID-19统计数据；</w:t>
      </w:r>
    </w:p>
    <w:p w14:paraId="205B2DBB">
      <w:pPr>
        <w:pStyle w:val="16"/>
      </w:pPr>
      <w:r>
        <w:t>以直观、清晰的图表展示受疫情影响最严重的国家；</w:t>
      </w:r>
    </w:p>
    <w:p w14:paraId="2ED5FC18">
      <w:pPr>
        <w:pStyle w:val="16"/>
      </w:pPr>
      <w:r>
        <w:t>加强对Python数据处理与可视化的理解；</w:t>
      </w:r>
    </w:p>
    <w:p w14:paraId="355503F5">
      <w:pPr>
        <w:pStyle w:val="16"/>
      </w:pPr>
      <w:r>
        <w:t>生成整洁、易读的图形化结果。</w:t>
      </w:r>
    </w:p>
    <w:p w14:paraId="34312396">
      <w:pPr>
        <w:pStyle w:val="4"/>
      </w:pPr>
      <w:r>
        <w:t>三、设计过程</w:t>
      </w:r>
    </w:p>
    <w:p w14:paraId="436975F5">
      <w:r>
        <w:t>工具与库：Python 3.x、Requests、Pandas、Matplotlib、VS Code / Jupyter Notebook</w:t>
      </w:r>
    </w:p>
    <w:p w14:paraId="68F18542">
      <w:r>
        <w:t>系统流程图：</w:t>
      </w:r>
    </w:p>
    <w:p w14:paraId="162208EA">
      <w:r>
        <w:t>+-----------------------------+</w:t>
      </w:r>
      <w:r>
        <w:br w:type="textWrapping"/>
      </w:r>
      <w:r>
        <w:t>| 从API获取COVID数据          |</w:t>
      </w:r>
      <w:r>
        <w:br w:type="textWrapping"/>
      </w:r>
      <w:r>
        <w:t>+-------------+---------------+</w:t>
      </w:r>
      <w:r>
        <w:br w:type="textWrapping"/>
      </w:r>
      <w:r>
        <w:t xml:space="preserve">              |</w:t>
      </w:r>
      <w:r>
        <w:br w:type="textWrapping"/>
      </w:r>
      <w:r>
        <w:t xml:space="preserve">              v</w:t>
      </w:r>
      <w:r>
        <w:br w:type="textWrapping"/>
      </w:r>
      <w:r>
        <w:t>+-----------------------------+</w:t>
      </w:r>
      <w:r>
        <w:br w:type="textWrapping"/>
      </w:r>
      <w:r>
        <w:t>| 使用pandas处理数据          |</w:t>
      </w:r>
      <w:r>
        <w:br w:type="textWrapping"/>
      </w:r>
      <w:r>
        <w:t>+-------------+---------------+</w:t>
      </w:r>
      <w:r>
        <w:br w:type="textWrapping"/>
      </w:r>
      <w:r>
        <w:t xml:space="preserve">              |</w:t>
      </w:r>
      <w:r>
        <w:br w:type="textWrapping"/>
      </w:r>
      <w:r>
        <w:t xml:space="preserve">              v</w:t>
      </w:r>
      <w:r>
        <w:br w:type="textWrapping"/>
      </w:r>
      <w:r>
        <w:t>+-----------------------------+</w:t>
      </w:r>
      <w:r>
        <w:br w:type="textWrapping"/>
      </w:r>
      <w:r>
        <w:t>| 使用matplotlib绘制图表       |</w:t>
      </w:r>
      <w:r>
        <w:br w:type="textWrapping"/>
      </w:r>
      <w:r>
        <w:t>+-----------------------------+</w:t>
      </w:r>
    </w:p>
    <w:p w14:paraId="4430AACD">
      <w:pPr>
        <w:pStyle w:val="4"/>
        <w:numPr>
          <w:ilvl w:val="0"/>
          <w:numId w:val="7"/>
        </w:numPr>
      </w:pPr>
      <w:r>
        <w:t>核心源码</w:t>
      </w:r>
    </w:p>
    <w:p w14:paraId="3D2BECB0">
      <w:pPr>
        <w:numPr>
          <w:numId w:val="0"/>
        </w:numPr>
        <w:rPr>
          <w:rFonts w:hint="default"/>
          <w:lang w:val="en-US"/>
        </w:rPr>
      </w:pPr>
      <w:r>
        <w:t>import requests</w:t>
      </w:r>
      <w:r>
        <w:br w:type="textWrapping"/>
      </w:r>
      <w:r>
        <w:t>import pandas as pd</w:t>
      </w:r>
      <w:r>
        <w:br w:type="textWrapping"/>
      </w:r>
      <w:r>
        <w:t>import matplotlib.pyplot as plt</w:t>
      </w:r>
      <w:r>
        <w:br w:type="textWrapping"/>
      </w:r>
      <w:r>
        <w:br w:type="textWrapping"/>
      </w:r>
      <w:r>
        <w:t>url = "https://disease.sh/v3/covid-19/countries"</w:t>
      </w:r>
      <w:r>
        <w:br w:type="textWrapping"/>
      </w:r>
      <w:r>
        <w:br w:type="textWrapping"/>
      </w:r>
      <w:r>
        <w:t>try:</w:t>
      </w:r>
      <w:r>
        <w:br w:type="textWrapping"/>
      </w:r>
      <w:r>
        <w:t xml:space="preserve">    response = requests.get(url, timeout=10)</w:t>
      </w:r>
      <w:r>
        <w:br w:type="textWrapping"/>
      </w:r>
      <w:r>
        <w:t xml:space="preserve">    data = response.json()</w:t>
      </w:r>
      <w:r>
        <w:br w:type="textWrapping"/>
      </w:r>
      <w:r>
        <w:br w:type="textWrapping"/>
      </w:r>
      <w:r>
        <w:t xml:space="preserve">    df = pd.DataFrame(data)</w:t>
      </w:r>
      <w:r>
        <w:br w:type="textWrapping"/>
      </w:r>
      <w:r>
        <w:t xml:space="preserve">    top_countries = df.sort_values("cases", ascending=False).head(10)</w:t>
      </w:r>
      <w:r>
        <w:br w:type="textWrapping"/>
      </w:r>
      <w:r>
        <w:br w:type="textWrapping"/>
      </w:r>
      <w:r>
        <w:t xml:space="preserve">    plt.figure(figsize=(10, 6))</w:t>
      </w:r>
      <w:r>
        <w:br w:type="textWrapping"/>
      </w:r>
      <w:r>
        <w:t xml:space="preserve">    plt.bar(top_countries["country"], top_countries["cases"], color='orange')</w:t>
      </w:r>
      <w:r>
        <w:br w:type="textWrapping"/>
      </w:r>
      <w:r>
        <w:t xml:space="preserve">    plt.title("Top 10 Countries by Total COVID-19 Cases", fontsize=14)</w:t>
      </w:r>
      <w:r>
        <w:br w:type="textWrapping"/>
      </w:r>
      <w:r>
        <w:t xml:space="preserve">    plt.xlabel("Country")</w:t>
      </w:r>
      <w:r>
        <w:br w:type="textWrapping"/>
      </w:r>
      <w:r>
        <w:t xml:space="preserve">    plt.ylabel("Total Cases")</w:t>
      </w:r>
      <w:r>
        <w:br w:type="textWrapping"/>
      </w:r>
      <w:r>
        <w:t xml:space="preserve">    plt.xticks(rotation=45)</w:t>
      </w:r>
      <w:r>
        <w:br w:type="textWrapping"/>
      </w:r>
      <w:r>
        <w:t xml:space="preserve">    plt.tight_layout()</w:t>
      </w:r>
      <w:r>
        <w:br w:type="textWrapping"/>
      </w:r>
      <w:r>
        <w:t xml:space="preserve">    plt.show()</w:t>
      </w:r>
      <w:r>
        <w:br w:type="textWrapping"/>
      </w:r>
      <w:r>
        <w:br w:type="textWrapping"/>
      </w:r>
      <w:r>
        <w:t xml:space="preserve">    plt.figure(figsize=(8, 8))</w:t>
      </w:r>
      <w:r>
        <w:br w:type="textWrapping"/>
      </w:r>
      <w:r>
        <w:t xml:space="preserve">    plt.pie(top_countries["deaths"], labels=top_countries["country"],</w:t>
      </w:r>
      <w:r>
        <w:br w:type="textWrapping"/>
      </w:r>
      <w:r>
        <w:t xml:space="preserve">            autopct='%1.1f%%', startangle=140)</w:t>
      </w:r>
      <w:r>
        <w:br w:type="textWrapping"/>
      </w:r>
      <w:r>
        <w:t xml:space="preserve">    plt.title("COVID-19 Death Distribution among Top 10 Countries")</w:t>
      </w:r>
      <w:r>
        <w:br w:type="textWrapping"/>
      </w:r>
      <w:r>
        <w:t xml:space="preserve">    plt.show()</w:t>
      </w:r>
      <w:r>
        <w:br w:type="textWrapping"/>
      </w:r>
      <w:r>
        <w:br w:type="textWrapping"/>
      </w:r>
      <w:r>
        <w:t>except Exception as e:</w:t>
      </w:r>
      <w:r>
        <w:br w:type="textWrapping"/>
      </w:r>
      <w:r>
        <w:t xml:space="preserve">    print("Error fetching or visualizing data:", e)</w:t>
      </w:r>
      <w:r>
        <w:br w:type="textWrapping"/>
      </w:r>
      <w:bookmarkStart w:id="0" w:name="_GoBack"/>
      <w:bookmarkEnd w:id="0"/>
    </w:p>
    <w:p w14:paraId="793A15E3">
      <w:pPr>
        <w:pStyle w:val="4"/>
      </w:pPr>
      <w:r>
        <w:t>五、运行截图与说明</w:t>
      </w:r>
    </w:p>
    <w:p w14:paraId="37D85607">
      <w:pPr>
        <w:pStyle w:val="14"/>
      </w:pPr>
      <w:r>
        <w:t>截图</w:t>
      </w:r>
      <w:r>
        <w:rPr>
          <w:rFonts w:hint="default"/>
          <w:lang w:val="en-US"/>
        </w:rPr>
        <w:t>1</w:t>
      </w:r>
      <w:r>
        <w:t>：显示全球确诊病例数前十个国家的柱状图。</w:t>
      </w:r>
      <w:r>
        <w:drawing>
          <wp:inline distT="0" distB="0" distL="114300" distR="114300">
            <wp:extent cx="3333115" cy="2083435"/>
            <wp:effectExtent l="0" t="0" r="6985" b="12065"/>
            <wp:docPr id="1" name="图片 1" descr="covid_bar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vid_bar_char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03F7">
      <w:pPr>
        <w:pStyle w:val="14"/>
      </w:pPr>
      <w:r>
        <w:t>截图</w:t>
      </w:r>
      <w:r>
        <w:rPr>
          <w:rFonts w:hint="default"/>
          <w:lang w:val="en-US"/>
        </w:rPr>
        <w:t>2</w:t>
      </w:r>
      <w:r>
        <w:t>：显示同样十个国家死亡人数分布的饼图。</w:t>
      </w:r>
      <w:r>
        <w:drawing>
          <wp:inline distT="0" distB="0" distL="114300" distR="114300">
            <wp:extent cx="3162935" cy="3162935"/>
            <wp:effectExtent l="0" t="0" r="12065" b="12065"/>
            <wp:docPr id="2" name="图片 2" descr="death distribution among the same 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ath distribution among the same countri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A9F7">
      <w:pPr>
        <w:pStyle w:val="4"/>
      </w:pPr>
      <w:r>
        <w:t>六、结果与结论</w:t>
      </w:r>
    </w:p>
    <w:p w14:paraId="43773E19">
      <w:r>
        <w:t>本项目成功获取了最新的COVID-19疫情数据，并通过柱状图与饼图进行了可视化展示。用户可以直观地了解哪些国家受疫情影响最严重，并比较其死亡人数的比例。</w:t>
      </w:r>
    </w:p>
    <w:p w14:paraId="09D075C6">
      <w:r>
        <w:t>学习收获：</w:t>
      </w:r>
    </w:p>
    <w:p w14:paraId="390EA9A9">
      <w:pPr>
        <w:pStyle w:val="16"/>
      </w:pPr>
      <w:r>
        <w:t>学会使用API获取实时数据；</w:t>
      </w:r>
    </w:p>
    <w:p w14:paraId="19910A55">
      <w:pPr>
        <w:pStyle w:val="16"/>
      </w:pPr>
      <w:r>
        <w:t>掌握使用Pandas进行数据清洗与排序；</w:t>
      </w:r>
    </w:p>
    <w:p w14:paraId="7B4E42AD">
      <w:pPr>
        <w:pStyle w:val="16"/>
      </w:pPr>
      <w:r>
        <w:t>学习使用Matplotlib绘制多种类型的图表。</w:t>
      </w:r>
    </w:p>
    <w:p w14:paraId="626D1E4B">
      <w:r>
        <w:t>未来改进方向：</w:t>
      </w:r>
    </w:p>
    <w:p w14:paraId="77E6E463">
      <w:pPr>
        <w:pStyle w:val="16"/>
      </w:pPr>
      <w:r>
        <w:t>增加时间序列折线图，展示每日新增病例变化趋势；</w:t>
      </w:r>
    </w:p>
    <w:p w14:paraId="62E682B4">
      <w:pPr>
        <w:pStyle w:val="16"/>
      </w:pPr>
      <w:r>
        <w:t>使用Plotly或Dash创建交互式可视化仪表盘；</w:t>
      </w:r>
    </w:p>
    <w:p w14:paraId="326BA153">
      <w:pPr>
        <w:pStyle w:val="16"/>
      </w:pPr>
      <w:r>
        <w:t>添加用户筛选功能（如按地区或洲分类）。</w:t>
      </w:r>
    </w:p>
    <w:p w14:paraId="57DD3E33">
      <w:pPr>
        <w:pStyle w:val="4"/>
      </w:pPr>
      <w:r>
        <w:t>七、参考资料</w:t>
      </w:r>
    </w:p>
    <w:p w14:paraId="03880F3A">
      <w:r>
        <w:t>https://disease.sh/docs/</w:t>
      </w:r>
    </w:p>
    <w:p w14:paraId="38D64C95">
      <w:r>
        <w:t>https://matplotlib.org/stable/</w:t>
      </w:r>
    </w:p>
    <w:p w14:paraId="61E98A89">
      <w:r>
        <w:t>https://pandas.pydata.org/docs/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8683E"/>
    <w:multiLevelType w:val="singleLevel"/>
    <w:tmpl w:val="99F8683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78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rbel" w:hAnsi="Corbe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690</Words>
  <Characters>1798</Characters>
  <Lines>0</Lines>
  <Paragraphs>0</Paragraphs>
  <TotalTime>1</TotalTime>
  <ScaleCrop>false</ScaleCrop>
  <LinksUpToDate>false</LinksUpToDate>
  <CharactersWithSpaces>2021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SHAWNKAZIMDKAMRULISLAM</cp:lastModifiedBy>
  <dcterms:modified xsi:type="dcterms:W3CDTF">2025-11-12T15:52:11Z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eyJoZGlkIjoiOWMxN2I1ODkzNmE2MDVkOWNhZjgwNmJkOWU5MjIxZTIiLCJ1c2VySWQiOiIxNzQ5NjM1NjEyIn0=</vt:lpwstr>
  </property>
  <property fmtid="{D5CDD505-2E9C-101B-9397-08002B2CF9AE}" pid="3" name="KSOProductBuildVer">
    <vt:lpwstr>2052-12.1.0.23542</vt:lpwstr>
  </property>
  <property fmtid="{D5CDD505-2E9C-101B-9397-08002B2CF9AE}" pid="4" name="ICV">
    <vt:lpwstr>44F2632D65C647CF9E95D18003C01414_12</vt:lpwstr>
  </property>
</Properties>
</file>